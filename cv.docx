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034F5">
      <w:pPr>
        <w:pStyle w:val="2"/>
      </w:pPr>
      <w:r>
        <w:rPr>
          <w:sz w:val="40"/>
        </w:rPr>
        <w:t>CV · Hồ sơ học tập &amp; kỹ năng</w:t>
      </w:r>
    </w:p>
    <w:p w14:paraId="0E854107">
      <w:pPr>
        <w:pStyle w:val="3"/>
      </w:pPr>
      <w:r>
        <w:t>Thông tin cá nhân</w:t>
      </w:r>
    </w:p>
    <w:p w14:paraId="4DA889D6">
      <w:r>
        <w:rPr>
          <w:b/>
        </w:rPr>
        <w:t xml:space="preserve">Họ và tên: </w:t>
      </w:r>
      <w:r>
        <w:t>Nguyễn Thị Quỳnh Chi</w:t>
      </w:r>
      <w:r>
        <w:br w:type="textWrapping"/>
      </w:r>
      <w:r>
        <w:rPr>
          <w:b/>
        </w:rPr>
        <w:t xml:space="preserve">Vị trí: </w:t>
      </w:r>
      <w:r>
        <w:t>Sinh viên Khoa Quản trị Kinh doanh – Trường Đại học Ngoại thương (FTU)</w:t>
      </w:r>
      <w:r>
        <w:br w:type="textWrapping"/>
      </w:r>
      <w:r>
        <w:rPr>
          <w:b/>
        </w:rPr>
        <w:t xml:space="preserve">Địa chỉ: </w:t>
      </w:r>
      <w:r>
        <w:t>Hà Nội, Việt Nam</w:t>
      </w:r>
      <w:r>
        <w:br w:type="textWrapping"/>
      </w:r>
      <w:r>
        <w:rPr>
          <w:b/>
        </w:rPr>
        <w:t xml:space="preserve">Khóa: </w:t>
      </w:r>
      <w:r>
        <w:t>K</w:t>
      </w:r>
      <w:r>
        <w:rPr>
          <w:rFonts w:hint="default"/>
          <w:lang w:val="en-US"/>
        </w:rPr>
        <w:t>62</w:t>
      </w:r>
      <w:bookmarkStart w:id="0" w:name="_GoBack"/>
      <w:bookmarkEnd w:id="0"/>
      <w:r>
        <w:t xml:space="preserve"> (2005) – Chuyên ngành Quản trị Kinh doanh</w:t>
      </w:r>
      <w:r>
        <w:br w:type="textWrapping"/>
      </w:r>
      <w:r>
        <w:rPr>
          <w:b/>
        </w:rPr>
        <w:t xml:space="preserve">Email: </w:t>
      </w:r>
      <w:r>
        <w:t>k62.2314210023@gmail.com</w:t>
      </w:r>
    </w:p>
    <w:p w14:paraId="5EA630F4">
      <w:pPr>
        <w:pStyle w:val="3"/>
      </w:pPr>
      <w:r>
        <w:t>Mục tiêu nghề nghiệp</w:t>
      </w:r>
    </w:p>
    <w:p w14:paraId="7F929E68">
      <w:r>
        <w:t>Trở thành Business Analyst / Marketing Analyst với tư duy logic, làm việc với dữ liệu và hiểu sâu về hành vi khách hàng để đóng góp vào các dự án thực tế.</w:t>
      </w:r>
    </w:p>
    <w:p w14:paraId="6210074F">
      <w:pPr>
        <w:pStyle w:val="23"/>
      </w:pPr>
      <w:r>
        <w:t>Phát triển kỹ năng phân tích dữ liệu (Excel, Power BI, Python cơ bản).</w:t>
      </w:r>
    </w:p>
    <w:p w14:paraId="3B225097">
      <w:pPr>
        <w:pStyle w:val="23"/>
      </w:pPr>
      <w:r>
        <w:t>Tham gia thực tập tại các doanh nghiệp trong lĩnh vực marketing &amp; thương mại điện tử.</w:t>
      </w:r>
    </w:p>
    <w:p w14:paraId="6E2BC1A0">
      <w:pPr>
        <w:pStyle w:val="23"/>
      </w:pPr>
      <w:r>
        <w:t>Xây dựng hồ sơ mạnh để xin học bổng / trao đổi sinh viên.</w:t>
      </w:r>
    </w:p>
    <w:p w14:paraId="6EEA06B2">
      <w:pPr>
        <w:pStyle w:val="3"/>
      </w:pPr>
      <w:r>
        <w:t>Kỹ năng chính</w:t>
      </w:r>
    </w:p>
    <w:p w14:paraId="516FE9F0">
      <w:pPr>
        <w:pStyle w:val="23"/>
      </w:pPr>
      <w:r>
        <w:t>Kỹ năng học thuật &amp; công cụ:</w:t>
      </w:r>
    </w:p>
    <w:p w14:paraId="067DFD4B">
      <w:pPr>
        <w:pStyle w:val="24"/>
      </w:pPr>
      <w:r>
        <w:t>Phân tích dữ liệu bằng Excel / Google Sheets.</w:t>
      </w:r>
    </w:p>
    <w:p w14:paraId="1DD341D8">
      <w:pPr>
        <w:pStyle w:val="24"/>
      </w:pPr>
      <w:r>
        <w:t>Làm bảng khảo sát, thu thập dữ liệu.</w:t>
      </w:r>
    </w:p>
    <w:p w14:paraId="1BD759F4">
      <w:pPr>
        <w:pStyle w:val="24"/>
      </w:pPr>
      <w:r>
        <w:t>Thiết kế slide chuyên nghiệp (PowerPoint / Canva).</w:t>
      </w:r>
    </w:p>
    <w:p w14:paraId="3AEFF3D2">
      <w:pPr>
        <w:pStyle w:val="23"/>
      </w:pPr>
      <w:r>
        <w:t>Kỹ năng bổ trợ:</w:t>
      </w:r>
    </w:p>
    <w:p w14:paraId="2E1877F6">
      <w:pPr>
        <w:pStyle w:val="24"/>
      </w:pPr>
      <w:r>
        <w:t>Viết báo cáo học thuật.</w:t>
      </w:r>
    </w:p>
    <w:p w14:paraId="517FA596">
      <w:pPr>
        <w:pStyle w:val="24"/>
      </w:pPr>
      <w:r>
        <w:t>Trình bày, thuyết trình trước lớp.</w:t>
      </w:r>
    </w:p>
    <w:p w14:paraId="07EDB6A1">
      <w:pPr>
        <w:pStyle w:val="24"/>
      </w:pPr>
      <w:r>
        <w:t>Đọc hiểu tài liệu tiếng Anh.</w:t>
      </w:r>
    </w:p>
    <w:p w14:paraId="4568BBA9">
      <w:pPr>
        <w:pStyle w:val="3"/>
      </w:pPr>
      <w:r>
        <w:t>Học vấn</w:t>
      </w:r>
    </w:p>
    <w:p w14:paraId="57B1BC8C">
      <w:r>
        <w:rPr>
          <w:b/>
        </w:rPr>
        <w:t>Trường Đại học Ngoại thương (FTU)</w:t>
      </w:r>
    </w:p>
    <w:p w14:paraId="2BC4EED6">
      <w:r>
        <w:t>Sinh viên Khoa Quản trị Kinh doanh · 2023 — nay</w:t>
      </w:r>
    </w:p>
    <w:p w14:paraId="61AA0F7A">
      <w:r>
        <w:t>Các môn quan trọng đã học:</w:t>
      </w:r>
    </w:p>
    <w:p w14:paraId="64FCE70A">
      <w:pPr>
        <w:pStyle w:val="23"/>
      </w:pPr>
      <w:r>
        <w:t>Quản trị học</w:t>
      </w:r>
    </w:p>
    <w:p w14:paraId="44873686">
      <w:pPr>
        <w:pStyle w:val="23"/>
      </w:pPr>
      <w:r>
        <w:t>Marketing căn bản</w:t>
      </w:r>
    </w:p>
    <w:p w14:paraId="2521049E">
      <w:pPr>
        <w:pStyle w:val="23"/>
      </w:pPr>
      <w:r>
        <w:t>Nghiên cứu thị trường</w:t>
      </w:r>
    </w:p>
    <w:p w14:paraId="56DBC0CE">
      <w:pPr>
        <w:pStyle w:val="23"/>
      </w:pPr>
      <w:r>
        <w:t>Tài chính doanh nghiệp</w:t>
      </w:r>
    </w:p>
    <w:p w14:paraId="1B6FCFCB">
      <w:pPr>
        <w:pStyle w:val="23"/>
      </w:pPr>
      <w:r>
        <w:t>Kinh tế vi mô – vĩ mô</w:t>
      </w:r>
    </w:p>
    <w:p w14:paraId="7A72CC22">
      <w:pPr>
        <w:pStyle w:val="23"/>
      </w:pPr>
      <w:r>
        <w:t>Hệ thống thông tin quản lý</w:t>
      </w:r>
    </w:p>
    <w:p w14:paraId="3DD0C55C">
      <w:r>
        <w:rPr>
          <w:b/>
        </w:rPr>
        <w:t xml:space="preserve">Điểm mạnh: </w:t>
      </w:r>
      <w:r>
        <w:t>Tư duy phân tích, tiếp thu nhanh, chủ động tìm tài liệu ngoài giáo trình.</w:t>
      </w:r>
    </w:p>
    <w:p w14:paraId="52D1413B">
      <w:pPr>
        <w:pStyle w:val="3"/>
      </w:pPr>
      <w:r>
        <w:t>Dự án học tập &amp; bài tập nổi bật</w:t>
      </w:r>
    </w:p>
    <w:p w14:paraId="77477B40">
      <w:pPr>
        <w:pStyle w:val="4"/>
      </w:pPr>
      <w:r>
        <w:t>Phân tích hành vi tiêu dùng Gen Z</w:t>
      </w:r>
    </w:p>
    <w:p w14:paraId="25B4516E">
      <w:pPr>
        <w:pStyle w:val="23"/>
      </w:pPr>
      <w:r>
        <w:t>Thu thập dữ liệu bằng Google Form (100+ responses).</w:t>
      </w:r>
    </w:p>
    <w:p w14:paraId="67635E33">
      <w:pPr>
        <w:pStyle w:val="23"/>
      </w:pPr>
      <w:r>
        <w:t>Làm sạch và phân tích bằng Excel.</w:t>
      </w:r>
    </w:p>
    <w:p w14:paraId="1ED50ADD">
      <w:pPr>
        <w:pStyle w:val="23"/>
      </w:pPr>
      <w:r>
        <w:t>Trình bày báo cáo cuối kỳ trước lớp.</w:t>
      </w:r>
    </w:p>
    <w:p w14:paraId="5E88AF7F">
      <w:pPr>
        <w:pStyle w:val="4"/>
      </w:pPr>
      <w:r>
        <w:t>Marketing plan cho quán cà phê gần trường</w:t>
      </w:r>
    </w:p>
    <w:p w14:paraId="7B2BB4A7">
      <w:pPr>
        <w:pStyle w:val="23"/>
      </w:pPr>
      <w:r>
        <w:t>Phân tích khách hàng mục tiêu (18–25 tuổi).</w:t>
      </w:r>
    </w:p>
    <w:p w14:paraId="1EEA2F23">
      <w:pPr>
        <w:pStyle w:val="23"/>
      </w:pPr>
      <w:r>
        <w:t>Lên kế hoạch kênh truyền thông (TikTok, Facebook, Fanpage).</w:t>
      </w:r>
    </w:p>
    <w:p w14:paraId="2820122C">
      <w:pPr>
        <w:pStyle w:val="23"/>
      </w:pPr>
      <w:r>
        <w:t>Đề xuất ý tưởng ưu đãi, khung giờ giảm giá và mini–game.</w:t>
      </w:r>
    </w:p>
    <w:p w14:paraId="4C2D071D">
      <w:pPr>
        <w:pStyle w:val="3"/>
      </w:pPr>
      <w:r>
        <w:t>Chứng chỉ (dự kiến)</w:t>
      </w:r>
    </w:p>
    <w:p w14:paraId="4980A4D4">
      <w:pPr>
        <w:pStyle w:val="23"/>
      </w:pPr>
      <w:r>
        <w:t>MOS Excel</w:t>
      </w:r>
    </w:p>
    <w:p w14:paraId="384D699F">
      <w:pPr>
        <w:pStyle w:val="23"/>
      </w:pPr>
      <w:r>
        <w:t>Google Data Analytics (Coursera)</w:t>
      </w:r>
    </w:p>
    <w:p w14:paraId="39067103">
      <w:pPr>
        <w:pStyle w:val="23"/>
      </w:pPr>
      <w:r>
        <w:t>IELTS 6.5+ (dự kiến).</w:t>
      </w:r>
    </w:p>
    <w:p w14:paraId="7086F7E8">
      <w:pPr>
        <w:pStyle w:val="3"/>
      </w:pPr>
      <w:r>
        <w:t>Sở thích &amp; cá nhân</w:t>
      </w:r>
    </w:p>
    <w:p w14:paraId="05E087AD">
      <w:pPr>
        <w:pStyle w:val="23"/>
      </w:pPr>
      <w:r>
        <w:t>Đọc sách về kinh doanh, quản trị &amp; phát triển bản thân.</w:t>
      </w:r>
    </w:p>
    <w:p w14:paraId="1C0EC4DF">
      <w:pPr>
        <w:pStyle w:val="23"/>
      </w:pPr>
      <w:r>
        <w:t>Ghi chép, hệ thống hoá kiến thức (Notion / Google Docs).</w:t>
      </w:r>
    </w:p>
    <w:p w14:paraId="50FE108E">
      <w:pPr>
        <w:pStyle w:val="23"/>
      </w:pPr>
      <w:r>
        <w:t>Làm việc nhóm, thích giải quyết vấn đề thực tế.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9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04 Nguyễn Đình Chiến</cp:lastModifiedBy>
  <dcterms:modified xsi:type="dcterms:W3CDTF">2025-12-10T09:22:00Z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9F60D38FBE194C3680680D8C8E633291_12</vt:lpwstr>
  </property>
</Properties>
</file>